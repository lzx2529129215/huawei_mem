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2F40A">
      <w:pPr>
        <w:spacing w:after="200"/>
      </w:pPr>
      <w:r>
        <w:rPr>
          <w:rFonts w:ascii="Calibri" w:hAnsi="Calibri" w:eastAsia="Noto Sans CJK SC"/>
          <w:b/>
        </w:rPr>
        <w:t>Perf_WPS_0040 自动化</w:t>
      </w:r>
      <w:bookmarkStart w:id="0" w:name="_GoBack"/>
      <w:r>
        <w:rPr>
          <w:rFonts w:ascii="Calibri" w:hAnsi="Calibri" w:eastAsia="Noto Sans CJK SC"/>
          <w:b/>
        </w:rPr>
        <w:t>测试</w:t>
      </w:r>
      <w:bookmarkEnd w:id="0"/>
      <w:r>
        <w:rPr>
          <w:rFonts w:ascii="Calibri" w:hAnsi="Calibri" w:eastAsia="Noto Sans CJK SC"/>
          <w:b/>
        </w:rPr>
        <w:t>首段：本段用于复制、粘贴和查找验证。</w:t>
      </w:r>
    </w:p>
    <w:p w14:paraId="2105B179">
      <w:pPr>
        <w:pStyle w:val="3"/>
      </w:pPr>
      <w:r>
        <w:t>第1章 自动化测试章节</w:t>
      </w:r>
    </w:p>
    <w:p w14:paraId="656610CD">
      <w:r>
        <w:rPr>
          <w:rFonts w:ascii="Calibri" w:hAnsi="Calibri" w:eastAsia="Noto Sans CJK SC"/>
        </w:rPr>
        <w:t>这是第1章的第1段测试内容。该文档用于验证WPS文字中的翻页、查找、导航、复制粘贴、插入图片和保存操作。每一页都保留清晰的章节标题，便于通过左侧导航跳转。</w:t>
      </w:r>
    </w:p>
    <w:p w14:paraId="0C2F9222">
      <w:r>
        <w:rPr>
          <w:rFonts w:ascii="Calibri" w:hAnsi="Calibri" w:eastAsia="Noto Sans CJK SC"/>
        </w:rPr>
        <w:t>这是第1章的第2段测试内容。该文档用于验证WPS文字中的翻页、查找、导航、复制粘贴、插入图片和保存操作。每一页都保留清晰的章节标题，便于通过左侧导航跳转。</w:t>
      </w:r>
    </w:p>
    <w:p w14:paraId="416A5CD2">
      <w:r>
        <w:rPr>
          <w:rFonts w:ascii="Calibri" w:hAnsi="Calibri" w:eastAsia="Noto Sans CJK SC"/>
        </w:rPr>
        <w:t>这是第1章的第3段测试内容。该文档用于验证WPS文字中的翻页、查找、导航、复制粘贴、插入图片和保存操作。每一页都保留清晰的章节标题，便于通过左侧导航跳转。</w:t>
      </w:r>
    </w:p>
    <w:p w14:paraId="70E10371">
      <w:r>
        <w:rPr>
          <w:rFonts w:ascii="Calibri" w:hAnsi="Calibri" w:eastAsia="Noto Sans CJK SC"/>
        </w:rPr>
        <w:t>这是第1章的第4段测试内容。该文档用于验证WPS文字中的翻页、查找、导航、复制粘贴、插入图片和保存操作。每一页都保留清晰的章节标题，便于通过左侧导航跳转。</w:t>
      </w:r>
    </w:p>
    <w:p w14:paraId="05DDC164">
      <w:r>
        <w:rPr>
          <w:rFonts w:ascii="Calibri" w:hAnsi="Calibri" w:eastAsia="Noto Sans CJK SC"/>
        </w:rPr>
        <w:t>这是第1章的第5段测试内容。该文档用于验证WPS文字中的翻页、查找、导航、复制粘贴、插入图片和保存操作。每一页都保留清晰的章节标题，便于通过左侧导航跳转。</w:t>
      </w:r>
    </w:p>
    <w:p w14:paraId="08DFB1D9">
      <w:r>
        <w:rPr>
          <w:rFonts w:ascii="Calibri" w:hAnsi="Calibri" w:eastAsia="Noto Sans CJK SC"/>
        </w:rPr>
        <w:t>这是第1章的第6段测试内容。该文档用于验证WPS文字中的翻页、查找、导航、复制粘贴、插入图片和保存操作。每一页都保留清晰的章节标题，便于通过左侧导航跳转。</w:t>
      </w:r>
    </w:p>
    <w:p w14:paraId="1F516BC0">
      <w:r>
        <w:br w:type="page"/>
      </w:r>
    </w:p>
    <w:p w14:paraId="5687DA05">
      <w:pPr>
        <w:pStyle w:val="3"/>
      </w:pPr>
      <w:r>
        <w:t>第2章 自动化测试章节</w:t>
      </w:r>
    </w:p>
    <w:p w14:paraId="67D867EC">
      <w:r>
        <w:rPr>
          <w:rFonts w:ascii="Calibri" w:hAnsi="Calibri" w:eastAsia="Noto Sans CJK SC"/>
        </w:rPr>
        <w:t>这是第2章的第1段测试内容。该文档用于验证WPS文字中的翻页、查找、导航、复制粘贴、插入图片和保存操作。每一页都保留清晰的章节标题，便于通过左侧导航跳转。</w:t>
      </w:r>
    </w:p>
    <w:p w14:paraId="122A3216">
      <w:r>
        <w:rPr>
          <w:rFonts w:ascii="Calibri" w:hAnsi="Calibri" w:eastAsia="Noto Sans CJK SC"/>
        </w:rPr>
        <w:t>这是第2章的第2段测试内容。该文档用于验证WPS文字中的翻页、查找、导航、复制粘贴、插入图片和保存操作。每一页都保留清晰的章节标题，便于通过左侧导航跳转。</w:t>
      </w:r>
    </w:p>
    <w:p w14:paraId="014E75C7">
      <w:r>
        <w:rPr>
          <w:rFonts w:ascii="Calibri" w:hAnsi="Calibri" w:eastAsia="Noto Sans CJK SC"/>
        </w:rPr>
        <w:t>这是第2章的第3段测试内容。该文档用于验证WPS文字中的翻页、查找、导航、复制粘贴、插入图片和保存操作。每一页都保留清晰的章节标题，便于通过左侧导航跳转。</w:t>
      </w:r>
    </w:p>
    <w:p w14:paraId="418DA05E">
      <w:r>
        <w:rPr>
          <w:rFonts w:ascii="Calibri" w:hAnsi="Calibri" w:eastAsia="Noto Sans CJK SC"/>
        </w:rPr>
        <w:t>这是第2章的第4段测试内容。该文档用于验证WPS文字中的翻页、查找、导航、复制粘贴、插入图片和保存操作。每一页都保留清晰的章节标题，便于通过左侧导航跳转。</w:t>
      </w:r>
    </w:p>
    <w:p w14:paraId="7417BBDD">
      <w:r>
        <w:rPr>
          <w:rFonts w:ascii="Calibri" w:hAnsi="Calibri" w:eastAsia="Noto Sans CJK SC"/>
        </w:rPr>
        <w:t>这是第2章的第5段测试内容。该文档用于验证WPS文字中的翻页、查找、导航、复制粘贴、插入图片和保存操作。每一页都保留清晰的章节标题，便于通过左侧导航跳转。</w:t>
      </w:r>
    </w:p>
    <w:p w14:paraId="4FA133E4">
      <w:r>
        <w:rPr>
          <w:rFonts w:ascii="Calibri" w:hAnsi="Calibri" w:eastAsia="Noto Sans CJK SC"/>
        </w:rPr>
        <w:t>这是第2章的第6段测试内容。该文档用于验证WPS文字中的翻页、查找、导航、复制粘贴、插入图片和保存操作。每一页都保留清晰的章节标题，便于通过左侧导航跳转。</w:t>
      </w:r>
    </w:p>
    <w:p w14:paraId="0A913567">
      <w:r>
        <w:br w:type="page"/>
      </w:r>
    </w:p>
    <w:p w14:paraId="2F18A8E2">
      <w:pPr>
        <w:pStyle w:val="3"/>
      </w:pPr>
      <w:r>
        <w:t>第3章 自动化测试章节</w:t>
      </w:r>
    </w:p>
    <w:p w14:paraId="31673D67">
      <w:r>
        <w:rPr>
          <w:rFonts w:ascii="Calibri" w:hAnsi="Calibri" w:eastAsia="Noto Sans CJK SC"/>
        </w:rPr>
        <w:t>这是第3章的第1段测试内容。该文档用于验证WPS文字中的翻页、查找、导航、复制粘贴、插入图片和保存操作。每一页都保留清晰的章节标题，便于通过左侧导航跳转。</w:t>
      </w:r>
    </w:p>
    <w:p w14:paraId="76159DF0">
      <w:r>
        <w:rPr>
          <w:rFonts w:ascii="Calibri" w:hAnsi="Calibri" w:eastAsia="Noto Sans CJK SC"/>
        </w:rPr>
        <w:t>这是第3章的第2段测试内容。该文档用于验证WPS文字中的翻页、查找、导航、复制粘贴、插入图片和保存操作。每一页都保留清晰的章节标题，便于通过左侧导航跳转。</w:t>
      </w:r>
    </w:p>
    <w:p w14:paraId="54FCC797">
      <w:r>
        <w:rPr>
          <w:rFonts w:ascii="Calibri" w:hAnsi="Calibri" w:eastAsia="Noto Sans CJK SC"/>
        </w:rPr>
        <w:t>这是第3章的第3段测试内容。该文档用于验证WPS文字中的翻页、查找、导航、复制粘贴、插入图片和保存操作。每一页都保留清晰的章节标题，便于通过左侧导航跳转。</w:t>
      </w:r>
    </w:p>
    <w:p w14:paraId="773AD2CA">
      <w:r>
        <w:rPr>
          <w:rFonts w:ascii="Calibri" w:hAnsi="Calibri" w:eastAsia="Noto Sans CJK SC"/>
        </w:rPr>
        <w:t>这是第3章的第4段测试内容。该文档用于验证WPS文字中的翻页、查找、导航、复制粘贴、插入图片和保存操作。每一页都保留清晰的章节标题，便于通过左侧导航跳转。</w:t>
      </w:r>
    </w:p>
    <w:p w14:paraId="21F13350">
      <w:r>
        <w:rPr>
          <w:rFonts w:ascii="Calibri" w:hAnsi="Calibri" w:eastAsia="Noto Sans CJK SC"/>
        </w:rPr>
        <w:t>这是第3章的第5段测试内容。该文档用于验证WPS文字中的翻页、查找、导航、复制粘贴、插入图片和保存操作。每一页都保留清晰的章节标题，便于通过左侧导航跳转。</w:t>
      </w:r>
    </w:p>
    <w:p w14:paraId="0C45C1AC">
      <w:r>
        <w:rPr>
          <w:rFonts w:ascii="Calibri" w:hAnsi="Calibri" w:eastAsia="Noto Sans CJK SC"/>
        </w:rPr>
        <w:t>这是第3章的第6段测试内容。该文档用于验证WPS文字中的翻页、查找、导航、复制粘贴、插入图片和保存操作。每一页都保留清晰的章节标题，便于通过左侧导航跳转。</w:t>
      </w:r>
    </w:p>
    <w:p w14:paraId="1D941C0A">
      <w:r>
        <w:br w:type="page"/>
      </w:r>
    </w:p>
    <w:p w14:paraId="0E512396">
      <w:pPr>
        <w:pStyle w:val="3"/>
      </w:pPr>
      <w:r>
        <w:t>第4章 自动化测试章节</w:t>
      </w:r>
    </w:p>
    <w:p w14:paraId="123D30CA">
      <w:r>
        <w:rPr>
          <w:rFonts w:ascii="Calibri" w:hAnsi="Calibri" w:eastAsia="Noto Sans CJK SC"/>
        </w:rPr>
        <w:t>这是第4章的第1段测试内容。该文档用于验证WPS文字中的翻页、查找、导航、复制粘贴、插入图片和保存操作。每一页都保留清晰的章节标题，便于通过左侧导航跳转。</w:t>
      </w:r>
    </w:p>
    <w:p w14:paraId="1BA1A83A">
      <w:r>
        <w:rPr>
          <w:rFonts w:ascii="Calibri" w:hAnsi="Calibri" w:eastAsia="Noto Sans CJK SC"/>
        </w:rPr>
        <w:t>这是第4章的第2段测试内容。该文档用于验证WPS文字中的翻页、查找、导航、复制粘贴、插入图片和保存操作。每一页都保留清晰的章节标题，便于通过左侧导航跳转。</w:t>
      </w:r>
    </w:p>
    <w:p w14:paraId="180C7227">
      <w:r>
        <w:rPr>
          <w:rFonts w:ascii="Calibri" w:hAnsi="Calibri" w:eastAsia="Noto Sans CJK SC"/>
        </w:rPr>
        <w:t>这是第4章的第3段测试内容。该文档用于验证WPS文字中的翻页、查找、导航、复制粘贴、插入图片和保存操作。每一页都保留清晰的章节标题，便于通过左侧导航跳转。</w:t>
      </w:r>
    </w:p>
    <w:p w14:paraId="66833C21">
      <w:r>
        <w:rPr>
          <w:rFonts w:ascii="Calibri" w:hAnsi="Calibri" w:eastAsia="Noto Sans CJK SC"/>
        </w:rPr>
        <w:t>这是第4章的第4段测试内容。该文档用于验证WPS文字中的翻页、查找、导航、复制粘贴、插入图片和保存操作。每一页都保留清晰的章节标题，便于通过左侧导航跳转。</w:t>
      </w:r>
    </w:p>
    <w:p w14:paraId="4CDF2C42">
      <w:r>
        <w:rPr>
          <w:rFonts w:ascii="Calibri" w:hAnsi="Calibri" w:eastAsia="Noto Sans CJK SC"/>
        </w:rPr>
        <w:t>这是第4章的第5段测试内容。该文档用于验证WPS文字中的翻页、查找、导航、复制粘贴、插入图片和保存操作。每一页都保留清晰的章节标题，便于通过左侧导航跳转。</w:t>
      </w:r>
    </w:p>
    <w:p w14:paraId="3147FE85">
      <w:r>
        <w:rPr>
          <w:rFonts w:ascii="Calibri" w:hAnsi="Calibri" w:eastAsia="Noto Sans CJK SC"/>
        </w:rPr>
        <w:t>这是第4章的第6段测试内容。该文档用于验证WPS文字中的翻页、查找、导航、复制粘贴、插入图片和保存操作。每一页都保留清晰的章节标题，便于通过左侧导航跳转。</w:t>
      </w:r>
    </w:p>
    <w:p w14:paraId="58DAEFFC">
      <w:r>
        <w:br w:type="page"/>
      </w:r>
    </w:p>
    <w:p w14:paraId="394984AB">
      <w:pPr>
        <w:pStyle w:val="3"/>
      </w:pPr>
      <w:r>
        <w:t>第5章 自动化测试章节</w:t>
      </w:r>
    </w:p>
    <w:p w14:paraId="205CF479">
      <w:r>
        <w:rPr>
          <w:rFonts w:ascii="Calibri" w:hAnsi="Calibri" w:eastAsia="Noto Sans CJK SC"/>
        </w:rPr>
        <w:t>这是第5章的第1段测试内容。该文档用于验证WPS文字中的翻页、查找、导航、复制粘贴、插入图片和保存操作。每一页都保留清晰的章节标题，便于通过左侧导航跳转。</w:t>
      </w:r>
    </w:p>
    <w:p w14:paraId="1ABA59A0">
      <w:r>
        <w:rPr>
          <w:rFonts w:ascii="Calibri" w:hAnsi="Calibri" w:eastAsia="Noto Sans CJK SC"/>
        </w:rPr>
        <w:t>这是第5章的第2段测试内容。该文档用于验证WPS文字中的翻页、查找、导航、复制粘贴、插入图片和保存操作。每一页都保留清晰的章节标题，便于通过左侧导航跳转。</w:t>
      </w:r>
    </w:p>
    <w:p w14:paraId="6D4E15BB">
      <w:r>
        <w:rPr>
          <w:rFonts w:ascii="Calibri" w:hAnsi="Calibri" w:eastAsia="Noto Sans CJK SC"/>
        </w:rPr>
        <w:t>这是第5章的第3段测试内容。该文档用于验证WPS文字中的翻页、查找、导航、复制粘贴、插入图片和保存操作。每一页都保留清晰的章节标题，便于通过左侧导航跳转。</w:t>
      </w:r>
    </w:p>
    <w:p w14:paraId="159145FD">
      <w:r>
        <w:rPr>
          <w:rFonts w:ascii="Calibri" w:hAnsi="Calibri" w:eastAsia="Noto Sans CJK SC"/>
        </w:rPr>
        <w:t>这是第5章的第4段测试内容。该文档用于验证WPS文字中的翻页、查找、导航、复制粘贴、插入图片和保存操作。每一页都保留清晰的章节标题，便于通过左侧导航跳转。</w:t>
      </w:r>
    </w:p>
    <w:p w14:paraId="7BEF0DEA">
      <w:r>
        <w:rPr>
          <w:rFonts w:ascii="Calibri" w:hAnsi="Calibri" w:eastAsia="Noto Sans CJK SC"/>
        </w:rPr>
        <w:t>这是第5章的第5段测试内容。该文档用于验证WPS文字中的翻页、查找、导航、复制粘贴、插入图片和保存操作。每一页都保留清晰的章节标题，便于通过左侧导航跳转。</w:t>
      </w:r>
    </w:p>
    <w:p w14:paraId="0E949D34">
      <w:r>
        <w:rPr>
          <w:rFonts w:ascii="Calibri" w:hAnsi="Calibri" w:eastAsia="Noto Sans CJK SC"/>
        </w:rPr>
        <w:t>这是第5章的第6段测试内容。该文档用于验证WPS文字中的翻页、查找、导航、复制粘贴、插入图片和保存操作。每一页都保留清晰的章节标题，便于通过左侧导航跳转。</w:t>
      </w:r>
    </w:p>
    <w:p w14:paraId="51454E21">
      <w:r>
        <w:br w:type="page"/>
      </w:r>
    </w:p>
    <w:p w14:paraId="2EF21D3B">
      <w:pPr>
        <w:pStyle w:val="3"/>
      </w:pPr>
      <w:r>
        <w:t>第6章 自动化测试章节</w:t>
      </w:r>
    </w:p>
    <w:p w14:paraId="1EB36D42">
      <w:r>
        <w:rPr>
          <w:rFonts w:ascii="Calibri" w:hAnsi="Calibri" w:eastAsia="Noto Sans CJK SC"/>
        </w:rPr>
        <w:t>这是第6章的第1段测试内容。该文档用于验证WPS文字中的翻页、查找、导航、复制粘贴、插入图片和保存操作。每一页都保留清晰的章节标题，便于通过左侧导航跳转。</w:t>
      </w:r>
    </w:p>
    <w:p w14:paraId="71D799B0">
      <w:r>
        <w:rPr>
          <w:rFonts w:ascii="Calibri" w:hAnsi="Calibri" w:eastAsia="Noto Sans CJK SC"/>
        </w:rPr>
        <w:t>这是第6章的第2段测试内容。该文档用于验证WPS文字中的翻页、查找、导航、复制粘贴、插入图片和保存操作。每一页都保留清晰的章节标题，便于通过左侧导航跳转。</w:t>
      </w:r>
    </w:p>
    <w:p w14:paraId="50BFF13E">
      <w:r>
        <w:rPr>
          <w:rFonts w:ascii="Calibri" w:hAnsi="Calibri" w:eastAsia="Noto Sans CJK SC"/>
        </w:rPr>
        <w:t>这是第6章的第3段测试内容。该文档用于验证WPS文字中的翻页、查找、导航、复制粘贴、插入图片和保存操作。每一页都保留清晰的章节标题，便于通过左侧导航跳转。</w:t>
      </w:r>
    </w:p>
    <w:p w14:paraId="34CCBF86">
      <w:r>
        <w:rPr>
          <w:rFonts w:ascii="Calibri" w:hAnsi="Calibri" w:eastAsia="Noto Sans CJK SC"/>
        </w:rPr>
        <w:t>这是第6章的第4段测试内容。该文档用于验证WPS文字中的翻页、查找、导航、复制粘贴、插入图片和保存操作。每一页都保留清晰的章节标题，便于通过左侧导航跳转。</w:t>
      </w:r>
    </w:p>
    <w:p w14:paraId="5EE316B1">
      <w:r>
        <w:rPr>
          <w:rFonts w:ascii="Calibri" w:hAnsi="Calibri" w:eastAsia="Noto Sans CJK SC"/>
        </w:rPr>
        <w:t>这是第6章的第5段测试内容。该文档用于验证WPS文字中的翻页、查找、导航、复制粘贴、插入图片和保存操作。每一页都保留清晰的章节标题，便于通过左侧导航跳转。</w:t>
      </w:r>
    </w:p>
    <w:p w14:paraId="5F5545E2">
      <w:r>
        <w:rPr>
          <w:rFonts w:ascii="Calibri" w:hAnsi="Calibri" w:eastAsia="Noto Sans CJK SC"/>
        </w:rPr>
        <w:t>这是第6章的第6段测试内容。该文档用于验证WPS文字中的翻页、查找、导航、复制粘贴、插入图片和保存操作。每一页都保留清晰的章节标题，便于通过左侧导航跳转。</w:t>
      </w:r>
    </w:p>
    <w:p w14:paraId="29DCAC6E">
      <w:r>
        <w:br w:type="page"/>
      </w:r>
    </w:p>
    <w:p w14:paraId="4F9665B0">
      <w:pPr>
        <w:pStyle w:val="3"/>
      </w:pPr>
      <w:r>
        <w:t>第7章 自动化测试章节</w:t>
      </w:r>
    </w:p>
    <w:p w14:paraId="09AD42B4">
      <w:r>
        <w:rPr>
          <w:rFonts w:ascii="Calibri" w:hAnsi="Calibri" w:eastAsia="Noto Sans CJK SC"/>
        </w:rPr>
        <w:t>这是第7章的第1段测试内容。该文档用于验证WPS文字中的翻页、查找、导航、复制粘贴、插入图片和保存操作。每一页都保留清晰的章节标题，便于通过左侧导航跳转。</w:t>
      </w:r>
    </w:p>
    <w:p w14:paraId="53BBBBD2">
      <w:r>
        <w:rPr>
          <w:rFonts w:ascii="Calibri" w:hAnsi="Calibri" w:eastAsia="Noto Sans CJK SC"/>
        </w:rPr>
        <w:t>这是第7章的第2段测试内容。该文档用于验证WPS文字中的翻页、查找、导航、复制粘贴、插入图片和保存操作。每一页都保留清晰的章节标题，便于通过左侧导航跳转。</w:t>
      </w:r>
    </w:p>
    <w:p w14:paraId="125EC612">
      <w:r>
        <w:rPr>
          <w:rFonts w:ascii="Calibri" w:hAnsi="Calibri" w:eastAsia="Noto Sans CJK SC"/>
        </w:rPr>
        <w:t>这是第7章的第3段测试内容。该文档用于验证WPS文字中的翻页、查找、导航、复制粘贴、插入图片和保存操作。每一页都保留清晰的章节标题，便于通过左侧导航跳转。</w:t>
      </w:r>
    </w:p>
    <w:p w14:paraId="18C2B7E3">
      <w:r>
        <w:rPr>
          <w:rFonts w:ascii="Calibri" w:hAnsi="Calibri" w:eastAsia="Noto Sans CJK SC"/>
        </w:rPr>
        <w:t>这是第7章的第4段测试内容。该文档用于验证WPS文字中的翻页、查找、导航、复制粘贴、插入图片和保存操作。每一页都保留清晰的章节标题，便于通过左侧导航跳转。</w:t>
      </w:r>
    </w:p>
    <w:p w14:paraId="7BE8AAE1">
      <w:r>
        <w:rPr>
          <w:rFonts w:ascii="Calibri" w:hAnsi="Calibri" w:eastAsia="Noto Sans CJK SC"/>
        </w:rPr>
        <w:t>这是第7章的第5段测试内容。该文档用于验证WPS文字中的翻页、查找、导航、复制粘贴、插入图片和保存操作。每一页都保留清晰的章节标题，便于通过左侧导航跳转。</w:t>
      </w:r>
    </w:p>
    <w:p w14:paraId="5E19A5B3">
      <w:r>
        <w:rPr>
          <w:rFonts w:ascii="Calibri" w:hAnsi="Calibri" w:eastAsia="Noto Sans CJK SC"/>
        </w:rPr>
        <w:t>这是第7章的第6段测试内容。该文档用于验证WPS文字中的翻页、查找、导航、复制粘贴、插入图片和保存操作。每一页都保留清晰的章节标题，便于通过左侧导航跳转。</w:t>
      </w:r>
    </w:p>
    <w:p w14:paraId="5B394CF0">
      <w:r>
        <w:br w:type="page"/>
      </w:r>
    </w:p>
    <w:p w14:paraId="7BA8921C">
      <w:pPr>
        <w:pStyle w:val="3"/>
      </w:pPr>
      <w:r>
        <w:t>第八章 最后章节</w:t>
      </w:r>
    </w:p>
    <w:p w14:paraId="04B95422">
      <w:r>
        <w:rPr>
          <w:rFonts w:ascii="Calibri" w:hAnsi="Calibri" w:eastAsia="Noto Sans CJK SC"/>
        </w:rPr>
        <w:t>这是第8章的第1段测试内容。该文档用于验证WPS文字中的翻页、查找、导航、复制粘贴、插入图片和保存操作。每一页都保留清晰的章节标题，便于通过左侧导航跳转。</w:t>
      </w:r>
    </w:p>
    <w:p w14:paraId="1E9316DF">
      <w:r>
        <w:rPr>
          <w:rFonts w:ascii="Calibri" w:hAnsi="Calibri" w:eastAsia="Noto Sans CJK SC"/>
        </w:rPr>
        <w:t>这是第8章的第2段测试内容。该文档用于验证WPS文字中的翻页、查找、导航、复制粘贴、插入图片和保存操作。每一页都保留清晰的章节标题，便于通过左侧导航跳转。</w:t>
      </w:r>
    </w:p>
    <w:p w14:paraId="3D31727E">
      <w:r>
        <w:rPr>
          <w:rFonts w:ascii="Calibri" w:hAnsi="Calibri" w:eastAsia="Noto Sans CJK SC"/>
        </w:rPr>
        <w:t>这是第8章的第3段测试内容。该文档用于验证WPS文字中的翻页、查找、导航、复制粘贴、插入图片和保存操作。每一页都保留清晰的章节标题，便于通过左侧导航跳转。</w:t>
      </w:r>
    </w:p>
    <w:p w14:paraId="41A13874">
      <w:r>
        <w:rPr>
          <w:rFonts w:ascii="Calibri" w:hAnsi="Calibri" w:eastAsia="Noto Sans CJK SC"/>
        </w:rPr>
        <w:t>这是第8章的第4段测试内容。该文档用于验证WPS文字中的翻页、查找、导航、复制粘贴、插入图片和保存操作。每一页都保留清晰的章节标题，便于通过左侧导航跳转。</w:t>
      </w:r>
    </w:p>
    <w:p w14:paraId="5D4C6729">
      <w:r>
        <w:rPr>
          <w:rFonts w:ascii="Calibri" w:hAnsi="Calibri" w:eastAsia="Noto Sans CJK SC"/>
        </w:rPr>
        <w:t>这是第8章的第5段测试内容。该文档用于验证WPS文字中的翻页、查找、导航、复制粘贴、插入图片和保存操作。每一页都保留清晰的章节标题，便于通过左侧导航跳转。</w:t>
      </w:r>
    </w:p>
    <w:p w14:paraId="6149A41A">
      <w:pPr>
        <w:rPr>
          <w:rFonts w:ascii="Calibri" w:hAnsi="Calibri" w:eastAsia="Noto Sans CJK SC"/>
        </w:rPr>
      </w:pPr>
      <w:r>
        <w:rPr>
          <w:rFonts w:ascii="Calibri" w:hAnsi="Calibri" w:eastAsia="Noto Sans CJK SC"/>
        </w:rPr>
        <w:t>这是第8章的第6段测试内容。该文档用于验证WPS文字中的翻页、查找、导航、复制粘贴、插入图片和保存操作。每一页都保留清晰的章节标题，便于通过左侧导航跳转。</w:t>
      </w:r>
    </w:p>
    <w:p w14:paraId="3BDF8132">
      <w:pPr>
        <w:rPr>
          <w:rFonts w:ascii="Calibri" w:hAnsi="Calibri" w:eastAsia="Noto Sans CJK SC"/>
        </w:rPr>
      </w:pPr>
    </w:p>
    <w:p w14:paraId="577361F7">
      <w:pPr>
        <w:rPr>
          <w:rFonts w:ascii="Calibri" w:hAnsi="Calibri" w:eastAsia="Noto Sans CJK SC"/>
        </w:rPr>
      </w:pPr>
    </w:p>
    <w:p w14:paraId="13A51479">
      <w:pPr>
        <w:rPr>
          <w:rFonts w:ascii="Calibri" w:hAnsi="Calibri" w:eastAsia="Noto Sans CJK SC"/>
        </w:rPr>
      </w:pPr>
    </w:p>
    <w:p w14:paraId="07502BC4">
      <w:pPr>
        <w:spacing w:after="200"/>
      </w:pPr>
      <w:r>
        <w:rPr>
          <w:rFonts w:ascii="Calibri" w:hAnsi="Calibri" w:eastAsia="Noto Sans CJK SC"/>
          <w:b/>
        </w:rPr>
        <w:t>Perf_WPS_0040 自动化测试首段：本段用于复制、粘贴和查找验证。</w:t>
      </w:r>
    </w:p>
    <w:p w14:paraId="55B94417">
      <w:pPr>
        <w:rPr>
          <w:rFonts w:ascii="Calibri" w:hAnsi="Calibri" w:eastAsia="Noto Sans CJK SC"/>
        </w:rPr>
      </w:pPr>
    </w:p>
    <w:p w14:paraId="6DB4CB4B">
      <w:pPr>
        <w:rPr>
          <w:rFonts w:ascii="Calibri" w:hAnsi="Calibri" w:eastAsia="Noto Sans CJK SC"/>
        </w:rPr>
      </w:pPr>
    </w:p>
    <w:p w14:paraId="3A3C13A1">
      <w:pPr>
        <w:rPr>
          <w:rFonts w:ascii="Calibri" w:hAnsi="Calibri" w:eastAsia="Noto Sans CJK SC"/>
        </w:rPr>
      </w:pPr>
    </w:p>
    <w:p w14:paraId="4B97BC30">
      <w:pPr>
        <w:rPr>
          <w:rFonts w:hint="default" w:ascii="Calibri" w:hAnsi="Calibri" w:eastAsia="Noto Sans CJK SC"/>
          <w:lang w:val="en-US"/>
        </w:rPr>
      </w:pPr>
    </w:p>
    <w:p w14:paraId="55B5F8E2">
      <w:pPr>
        <w:rPr>
          <w:rFonts w:hint="default" w:ascii="Calibri" w:hAnsi="Calibri" w:eastAsia="Noto Sans CJK SC"/>
          <w:lang w:val="en-US"/>
        </w:rPr>
      </w:pPr>
    </w:p>
    <w:p w14:paraId="15084D1A">
      <w:pPr>
        <w:rPr>
          <w:rFonts w:hint="default" w:ascii="Calibri" w:hAnsi="Calibri" w:eastAsia="Noto Sans CJK SC"/>
          <w:lang w:val="en-US"/>
        </w:rPr>
      </w:pPr>
    </w:p>
    <w:p w14:paraId="2F7393D4">
      <w:pPr>
        <w:rPr>
          <w:rFonts w:hint="default" w:ascii="Calibri" w:hAnsi="Calibri" w:eastAsia="Noto Sans CJK SC"/>
          <w:lang w:val="en-US"/>
        </w:rPr>
      </w:pPr>
    </w:p>
    <w:p w14:paraId="7F3BFB28">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"javascript:void(0);"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fldChar w:fldCharType="end"/>
      </w:r>
    </w:p>
    <w:p w14:paraId="096FFE32">
      <w:pPr>
        <w:keepNext w:val="0"/>
        <w:keepLines w:val="0"/>
        <w:widowControl/>
        <w:suppressLineNumbers w:val="0"/>
        <w:jc w:val="left"/>
      </w:pPr>
      <w:r>
        <w:rPr>
          <w:rFonts w:ascii="宋体" w:hAnsi="宋体" w:eastAsia="宋体" w:cs="宋体"/>
          <w:kern w:val="0"/>
          <w:sz w:val="24"/>
          <w:szCs w:val="24"/>
          <w:lang w:val="en-US" w:eastAsia="zh-CN" w:bidi="ar"/>
        </w:rPr>
        <w:t>简体中文</w:t>
      </w:r>
    </w:p>
    <w:p w14:paraId="4132D637">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"https://developer.huawei.com/consumer/cn/huawei-app/"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下载 App</w:t>
      </w:r>
      <w:r>
        <w:rPr>
          <w:rFonts w:ascii="宋体" w:hAnsi="宋体" w:eastAsia="宋体" w:cs="宋体"/>
          <w:kern w:val="0"/>
          <w:sz w:val="24"/>
          <w:szCs w:val="24"/>
          <w:lang w:val="en-US" w:eastAsia="zh-CN" w:bidi="ar"/>
        </w:rPr>
        <w:fldChar w:fldCharType="end"/>
      </w:r>
    </w:p>
    <w:p w14:paraId="2C821DD4">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fldChar w:fldCharType="end"/>
      </w:r>
    </w:p>
    <w:p w14:paraId="5C8440E8">
      <w:pPr>
        <w:keepNext w:val="0"/>
        <w:keepLines w:val="0"/>
        <w:widowControl/>
        <w:numPr>
          <w:ilvl w:val="0"/>
          <w:numId w:val="7"/>
        </w:numPr>
        <w:suppressLineNumbers w:val="0"/>
        <w:spacing w:before="0" w:beforeAutospacing="1" w:after="0" w:afterAutospacing="1"/>
        <w:ind w:left="720" w:hanging="360"/>
      </w:pPr>
      <w:r>
        <w:t xml:space="preserve">探索 </w:t>
      </w:r>
    </w:p>
    <w:p w14:paraId="449A3F0D">
      <w:pPr>
        <w:keepNext w:val="0"/>
        <w:keepLines w:val="0"/>
        <w:widowControl/>
        <w:numPr>
          <w:ilvl w:val="0"/>
          <w:numId w:val="7"/>
        </w:numPr>
        <w:suppressLineNumbers w:val="0"/>
        <w:spacing w:before="0" w:beforeAutospacing="1" w:after="0" w:afterAutospacing="1"/>
        <w:ind w:left="720" w:hanging="360"/>
      </w:pPr>
      <w:r>
        <w:t xml:space="preserve">设计 </w:t>
      </w:r>
    </w:p>
    <w:p w14:paraId="2CE870D8">
      <w:pPr>
        <w:keepNext w:val="0"/>
        <w:keepLines w:val="0"/>
        <w:widowControl/>
        <w:numPr>
          <w:ilvl w:val="0"/>
          <w:numId w:val="7"/>
        </w:numPr>
        <w:suppressLineNumbers w:val="0"/>
        <w:spacing w:before="0" w:beforeAutospacing="1" w:after="0" w:afterAutospacing="1"/>
        <w:ind w:left="720" w:hanging="360"/>
      </w:pPr>
      <w:r>
        <w:t xml:space="preserve">开发 </w:t>
      </w:r>
    </w:p>
    <w:p w14:paraId="03D16924">
      <w:pPr>
        <w:keepNext w:val="0"/>
        <w:keepLines w:val="0"/>
        <w:widowControl/>
        <w:numPr>
          <w:ilvl w:val="0"/>
          <w:numId w:val="7"/>
        </w:numPr>
        <w:suppressLineNumbers w:val="0"/>
        <w:spacing w:before="0" w:beforeAutospacing="1" w:after="0" w:afterAutospacing="1"/>
        <w:ind w:left="720" w:hanging="360"/>
      </w:pPr>
      <w:r>
        <w:t xml:space="preserve">分发 </w:t>
      </w:r>
    </w:p>
    <w:p w14:paraId="2AC85209">
      <w:pPr>
        <w:keepNext w:val="0"/>
        <w:keepLines w:val="0"/>
        <w:widowControl/>
        <w:numPr>
          <w:ilvl w:val="0"/>
          <w:numId w:val="7"/>
        </w:numPr>
        <w:suppressLineNumbers w:val="0"/>
        <w:spacing w:before="0" w:beforeAutospacing="1" w:after="0" w:afterAutospacing="1"/>
        <w:ind w:left="720" w:hanging="360"/>
      </w:pPr>
      <w:r>
        <w:t xml:space="preserve">推广与变现 </w:t>
      </w:r>
    </w:p>
    <w:p w14:paraId="224EC86B">
      <w:pPr>
        <w:keepNext w:val="0"/>
        <w:keepLines w:val="0"/>
        <w:widowControl/>
        <w:numPr>
          <w:ilvl w:val="0"/>
          <w:numId w:val="7"/>
        </w:numPr>
        <w:suppressLineNumbers w:val="0"/>
        <w:spacing w:before="0" w:beforeAutospacing="1" w:after="0" w:afterAutospacing="1"/>
        <w:ind w:left="720" w:hanging="360"/>
      </w:pPr>
      <w:r>
        <w:t xml:space="preserve">生态合作 </w:t>
      </w:r>
    </w:p>
    <w:p w14:paraId="2F0A1DC6">
      <w:pPr>
        <w:keepNext w:val="0"/>
        <w:keepLines w:val="0"/>
        <w:widowControl/>
        <w:numPr>
          <w:ilvl w:val="0"/>
          <w:numId w:val="7"/>
        </w:numPr>
        <w:suppressLineNumbers w:val="0"/>
        <w:spacing w:before="0" w:beforeAutospacing="1" w:after="0" w:afterAutospacing="1"/>
        <w:ind w:left="720" w:hanging="360"/>
      </w:pPr>
      <w:r>
        <w:t xml:space="preserve">支持 </w:t>
      </w:r>
    </w:p>
    <w:p w14:paraId="7FD88B47">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t xml:space="preserve">更多 </w:t>
      </w:r>
    </w:p>
    <w:p w14:paraId="69AA9C3D">
      <w:pPr>
        <w:keepNext w:val="0"/>
        <w:keepLines w:val="0"/>
        <w:widowControl/>
        <w:numPr>
          <w:ilvl w:val="0"/>
          <w:numId w:val="8"/>
        </w:numPr>
        <w:suppressLineNumbers w:val="0"/>
        <w:spacing w:before="0" w:beforeAutospacing="1" w:after="0" w:afterAutospacing="1"/>
        <w:ind w:left="1440" w:hanging="360"/>
      </w:pPr>
    </w:p>
    <w:p w14:paraId="331392B5">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"https://developer.huawei.com/consumer/cn/discover/"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探索</w:t>
      </w:r>
      <w:r>
        <w:rPr>
          <w:rFonts w:ascii="宋体" w:hAnsi="宋体" w:eastAsia="宋体" w:cs="宋体"/>
          <w:kern w:val="0"/>
          <w:sz w:val="24"/>
          <w:szCs w:val="24"/>
          <w:lang w:val="en-US" w:eastAsia="zh-CN" w:bidi="ar"/>
        </w:rPr>
        <w:fldChar w:fldCharType="end"/>
      </w:r>
    </w:p>
    <w:p w14:paraId="2610E0FE">
      <w:pPr>
        <w:keepNext w:val="0"/>
        <w:keepLines w:val="0"/>
        <w:widowControl/>
        <w:numPr>
          <w:ilvl w:val="0"/>
          <w:numId w:val="8"/>
        </w:numPr>
        <w:suppressLineNumbers w:val="0"/>
        <w:spacing w:before="0" w:beforeAutospacing="1" w:after="0" w:afterAutospacing="1"/>
        <w:ind w:left="1440" w:hanging="360"/>
      </w:pPr>
    </w:p>
    <w:p w14:paraId="66D593BF">
      <w:pPr>
        <w:keepNext w:val="0"/>
        <w:keepLines w:val="0"/>
        <w:widowControl/>
        <w:numPr>
          <w:ilvl w:val="0"/>
          <w:numId w:val="8"/>
        </w:numPr>
        <w:suppressLineNumbers w:val="0"/>
        <w:spacing w:before="0" w:beforeAutospacing="1" w:after="0" w:afterAutospacing="1"/>
        <w:ind w:left="1440" w:hanging="360"/>
      </w:pPr>
    </w:p>
    <w:p w14:paraId="2B98C1B6">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"https://developer.huawei.com/consumer/cn/design/"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设计</w:t>
      </w:r>
      <w:r>
        <w:rPr>
          <w:rFonts w:ascii="宋体" w:hAnsi="宋体" w:eastAsia="宋体" w:cs="宋体"/>
          <w:kern w:val="0"/>
          <w:sz w:val="24"/>
          <w:szCs w:val="24"/>
          <w:lang w:val="en-US" w:eastAsia="zh-CN" w:bidi="ar"/>
        </w:rPr>
        <w:fldChar w:fldCharType="end"/>
      </w:r>
    </w:p>
    <w:p w14:paraId="0910E373">
      <w:pPr>
        <w:keepNext w:val="0"/>
        <w:keepLines w:val="0"/>
        <w:widowControl/>
        <w:numPr>
          <w:ilvl w:val="0"/>
          <w:numId w:val="8"/>
        </w:numPr>
        <w:suppressLineNumbers w:val="0"/>
        <w:spacing w:before="0" w:beforeAutospacing="1" w:after="0" w:afterAutospacing="1"/>
        <w:ind w:left="1440" w:hanging="360"/>
      </w:pPr>
    </w:p>
    <w:p w14:paraId="57660B6A">
      <w:pPr>
        <w:keepNext w:val="0"/>
        <w:keepLines w:val="0"/>
        <w:widowControl/>
        <w:numPr>
          <w:ilvl w:val="0"/>
          <w:numId w:val="8"/>
        </w:numPr>
        <w:suppressLineNumbers w:val="0"/>
        <w:spacing w:before="0" w:beforeAutospacing="1" w:after="0" w:afterAutospacing="1"/>
        <w:ind w:left="1440" w:hanging="360"/>
      </w:pPr>
    </w:p>
    <w:p w14:paraId="659D1013">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"https://developer.huawei.com/consumer/cn/develop/"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开发</w:t>
      </w:r>
      <w:r>
        <w:rPr>
          <w:rFonts w:ascii="宋体" w:hAnsi="宋体" w:eastAsia="宋体" w:cs="宋体"/>
          <w:kern w:val="0"/>
          <w:sz w:val="24"/>
          <w:szCs w:val="24"/>
          <w:lang w:val="en-US" w:eastAsia="zh-CN" w:bidi="ar"/>
        </w:rPr>
        <w:fldChar w:fldCharType="end"/>
      </w:r>
    </w:p>
    <w:p w14:paraId="0C889A1C">
      <w:pPr>
        <w:keepNext w:val="0"/>
        <w:keepLines w:val="0"/>
        <w:widowControl/>
        <w:numPr>
          <w:ilvl w:val="0"/>
          <w:numId w:val="8"/>
        </w:numPr>
        <w:suppressLineNumbers w:val="0"/>
        <w:spacing w:before="0" w:beforeAutospacing="1" w:after="0" w:afterAutospacing="1"/>
        <w:ind w:left="1440" w:hanging="360"/>
      </w:pPr>
    </w:p>
    <w:p w14:paraId="1E22EF0E">
      <w:pPr>
        <w:keepNext w:val="0"/>
        <w:keepLines w:val="0"/>
        <w:widowControl/>
        <w:numPr>
          <w:ilvl w:val="0"/>
          <w:numId w:val="8"/>
        </w:numPr>
        <w:suppressLineNumbers w:val="0"/>
        <w:spacing w:before="0" w:beforeAutospacing="1" w:after="0" w:afterAutospacing="1"/>
        <w:ind w:left="1440" w:hanging="360"/>
      </w:pPr>
    </w:p>
    <w:p w14:paraId="7D50E0A9">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"https://developer.huawei.com/consumer/cn/distribute/"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分发</w:t>
      </w:r>
      <w:r>
        <w:rPr>
          <w:rFonts w:ascii="宋体" w:hAnsi="宋体" w:eastAsia="宋体" w:cs="宋体"/>
          <w:kern w:val="0"/>
          <w:sz w:val="24"/>
          <w:szCs w:val="24"/>
          <w:lang w:val="en-US" w:eastAsia="zh-CN" w:bidi="ar"/>
        </w:rPr>
        <w:fldChar w:fldCharType="end"/>
      </w:r>
    </w:p>
    <w:p w14:paraId="0E6ED79C">
      <w:pPr>
        <w:keepNext w:val="0"/>
        <w:keepLines w:val="0"/>
        <w:widowControl/>
        <w:numPr>
          <w:ilvl w:val="0"/>
          <w:numId w:val="8"/>
        </w:numPr>
        <w:suppressLineNumbers w:val="0"/>
        <w:spacing w:before="0" w:beforeAutospacing="1" w:after="0" w:afterAutospacing="1"/>
        <w:ind w:left="1440" w:hanging="360"/>
      </w:pPr>
    </w:p>
    <w:p w14:paraId="7C6A2E82">
      <w:pPr>
        <w:keepNext w:val="0"/>
        <w:keepLines w:val="0"/>
        <w:widowControl/>
        <w:numPr>
          <w:ilvl w:val="0"/>
          <w:numId w:val="8"/>
        </w:numPr>
        <w:suppressLineNumbers w:val="0"/>
        <w:spacing w:before="0" w:beforeAutospacing="1" w:after="0" w:afterAutospacing="1"/>
        <w:ind w:left="1440" w:hanging="360"/>
      </w:pPr>
    </w:p>
    <w:p w14:paraId="3D3C051E">
      <w:pPr>
        <w:keepNext w:val="0"/>
        <w:keepLines w:val="0"/>
        <w:widowControl/>
        <w:suppressLineNumbers w:val="0"/>
        <w:ind w:left="7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"https://developer.huawei.com/consumer/cn/promote/" \o "" \t "/home/wzx/文档\\x/"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推广与变现</w:t>
      </w:r>
      <w:r>
        <w:rPr>
          <w:rFonts w:ascii="宋体" w:hAnsi="宋体" w:eastAsia="宋体" w:cs="宋体"/>
          <w:kern w:val="0"/>
          <w:sz w:val="24"/>
          <w:szCs w:val="24"/>
          <w:lang w:val="en-US" w:eastAsia="zh-CN" w:bidi="ar"/>
        </w:rPr>
        <w:fldChar w:fldCharType="end"/>
      </w:r>
    </w:p>
    <w:p w14:paraId="1A45E832">
      <w:pPr>
        <w:keepNext w:val="0"/>
        <w:keepLines w:val="0"/>
        <w:widowControl/>
        <w:numPr>
          <w:ilvl w:val="0"/>
          <w:numId w:val="8"/>
        </w:numPr>
        <w:suppressLineNumbers w:val="0"/>
        <w:spacing w:before="0" w:beforeAutospacing="1" w:after="0" w:afterAutospacing="1"/>
        <w:ind w:left="1440" w:hanging="360"/>
      </w:pPr>
    </w:p>
    <w:p w14:paraId="65FFE5BF">
      <w:pPr>
        <w:keepNext w:val="0"/>
        <w:keepLines w:val="0"/>
        <w:widowControl/>
        <w:numPr>
          <w:ilvl w:val="0"/>
          <w:numId w:val="8"/>
        </w:numPr>
        <w:suppressLineNumbers w:val="0"/>
        <w:spacing w:before="0" w:beforeAutospacing="1" w:after="0" w:afterAutospacing="1"/>
        <w:ind w:left="720" w:hanging="360"/>
      </w:pPr>
      <w:r>
        <w:t xml:space="preserve">更多 </w:t>
      </w:r>
    </w:p>
    <w:p w14:paraId="1183910A">
      <w:pPr>
        <w:keepNext w:val="0"/>
        <w:keepLines w:val="0"/>
        <w:widowControl/>
        <w:suppressLineNumbers w:val="0"/>
        <w:jc w:val="left"/>
      </w:pPr>
      <w:r>
        <w:rPr>
          <w:rFonts w:ascii="宋体" w:hAnsi="宋体" w:eastAsia="宋体" w:cs="宋体"/>
          <w:kern w:val="0"/>
          <w:sz w:val="24"/>
          <w:szCs w:val="24"/>
          <w:lang w:val="en-US" w:eastAsia="zh-CN" w:bidi="ar"/>
        </w:rPr>
        <w:t>输入关键字搜索</w:t>
      </w:r>
    </w:p>
    <w:p w14:paraId="426DDAF7">
      <w:pPr>
        <w:keepNext w:val="0"/>
        <w:keepLines w:val="0"/>
        <w:widowControl/>
        <w:suppressLineNumbers w:val="0"/>
        <w:jc w:val="left"/>
      </w:pPr>
      <w:r>
        <w:rPr>
          <w:rFonts w:ascii="宋体" w:hAnsi="宋体" w:eastAsia="宋体" w:cs="宋体"/>
          <w:kern w:val="0"/>
          <w:sz w:val="24"/>
          <w:szCs w:val="24"/>
          <w:lang w:val="en-US" w:eastAsia="zh-CN" w:bidi="ar"/>
        </w:rPr>
        <w:t>开发者能力认证</w:t>
      </w:r>
    </w:p>
    <w:p w14:paraId="130AF739">
      <w:pPr>
        <w:keepNext w:val="0"/>
        <w:keepLines w:val="0"/>
        <w:widowControl/>
        <w:suppressLineNumbers w:val="0"/>
        <w:jc w:val="left"/>
      </w:pPr>
      <w:r>
        <w:rPr>
          <w:rFonts w:ascii="宋体" w:hAnsi="宋体" w:eastAsia="宋体" w:cs="宋体"/>
          <w:kern w:val="0"/>
          <w:sz w:val="24"/>
          <w:szCs w:val="24"/>
          <w:lang w:val="en-US" w:eastAsia="zh-CN" w:bidi="ar"/>
        </w:rPr>
        <w:t>鸿蒙高校创新赛</w:t>
      </w:r>
    </w:p>
    <w:p w14:paraId="05A32712">
      <w:pPr>
        <w:keepNext w:val="0"/>
        <w:keepLines w:val="0"/>
        <w:widowControl/>
        <w:suppressLineNumbers w:val="0"/>
        <w:jc w:val="left"/>
      </w:pPr>
      <w:r>
        <w:rPr>
          <w:rFonts w:ascii="宋体" w:hAnsi="宋体" w:eastAsia="宋体" w:cs="宋体"/>
          <w:kern w:val="0"/>
          <w:sz w:val="24"/>
          <w:szCs w:val="24"/>
          <w:lang w:val="en-US" w:eastAsia="zh-CN" w:bidi="ar"/>
        </w:rPr>
        <w:t>HarmonyOS 7</w:t>
      </w:r>
    </w:p>
    <w:p w14:paraId="4B4D80F6">
      <w:pPr>
        <w:keepNext w:val="0"/>
        <w:keepLines w:val="0"/>
        <w:widowControl/>
        <w:suppressLineNumbers w:val="0"/>
        <w:jc w:val="left"/>
      </w:pPr>
      <w:r>
        <w:rPr>
          <w:rFonts w:ascii="宋体" w:hAnsi="宋体" w:eastAsia="宋体" w:cs="宋体"/>
          <w:kern w:val="0"/>
          <w:sz w:val="24"/>
          <w:szCs w:val="24"/>
          <w:lang w:val="en-US" w:eastAsia="zh-CN" w:bidi="ar"/>
        </w:rPr>
        <w:t>animation</w:t>
      </w:r>
    </w:p>
    <w:p w14:paraId="3889D84A">
      <w:pPr>
        <w:keepNext w:val="0"/>
        <w:keepLines w:val="0"/>
        <w:widowControl/>
        <w:suppressLineNumbers w:val="0"/>
        <w:jc w:val="left"/>
      </w:pPr>
      <w:r>
        <w:rPr>
          <w:rFonts w:ascii="宋体" w:hAnsi="宋体" w:eastAsia="宋体" w:cs="宋体"/>
          <w:kern w:val="0"/>
          <w:sz w:val="24"/>
          <w:szCs w:val="24"/>
          <w:lang w:val="en-US" w:eastAsia="zh-CN" w:bidi="ar"/>
        </w:rPr>
        <w:t>HarmonyOS行业解决方案</w:t>
      </w:r>
    </w:p>
    <w:p w14:paraId="68671138">
      <w:pPr>
        <w:keepNext w:val="0"/>
        <w:keepLines w:val="0"/>
        <w:widowControl/>
        <w:suppressLineNumbers w:val="0"/>
        <w:jc w:val="left"/>
      </w:pPr>
      <w:r>
        <w:rPr>
          <w:rFonts w:ascii="宋体" w:hAnsi="宋体" w:eastAsia="宋体" w:cs="宋体"/>
          <w:kern w:val="0"/>
          <w:sz w:val="24"/>
          <w:szCs w:val="24"/>
          <w:lang w:val="en-US" w:eastAsia="zh-CN" w:bidi="ar"/>
        </w:rPr>
        <w:t>layoutWeight</w:t>
      </w:r>
    </w:p>
    <w:p w14:paraId="1E27E671">
      <w:pPr>
        <w:keepNext w:val="0"/>
        <w:keepLines w:val="0"/>
        <w:widowControl/>
        <w:suppressLineNumbers w:val="0"/>
        <w:jc w:val="left"/>
      </w:pPr>
      <w:r>
        <w:rPr>
          <w:rFonts w:ascii="宋体" w:hAnsi="宋体" w:eastAsia="宋体" w:cs="宋体"/>
          <w:kern w:val="0"/>
          <w:sz w:val="24"/>
          <w:szCs w:val="24"/>
          <w:lang w:val="en-US" w:eastAsia="zh-CN" w:bidi="ar"/>
        </w:rPr>
        <w:t>HarmonyOS模板&amp;组件</w:t>
      </w:r>
    </w:p>
    <w:p w14:paraId="0ADC47EA">
      <w:pPr>
        <w:keepNext w:val="0"/>
        <w:keepLines w:val="0"/>
        <w:widowControl/>
        <w:suppressLineNumbers w:val="0"/>
        <w:jc w:val="left"/>
      </w:pPr>
      <w:r>
        <w:rPr>
          <w:rFonts w:ascii="宋体" w:hAnsi="宋体" w:eastAsia="宋体" w:cs="宋体"/>
          <w:kern w:val="0"/>
          <w:sz w:val="24"/>
          <w:szCs w:val="24"/>
          <w:lang w:val="en-US" w:eastAsia="zh-CN" w:bidi="ar"/>
        </w:rPr>
        <w:t>bindPopup</w:t>
      </w:r>
    </w:p>
    <w:p w14:paraId="3B3F154A">
      <w:pPr>
        <w:keepNext w:val="0"/>
        <w:keepLines w:val="0"/>
        <w:widowControl/>
        <w:suppressLineNumbers w:val="0"/>
        <w:jc w:val="left"/>
      </w:pPr>
      <w:r>
        <w:rPr>
          <w:rFonts w:ascii="宋体" w:hAnsi="宋体" w:eastAsia="宋体" w:cs="宋体"/>
          <w:kern w:val="0"/>
          <w:sz w:val="24"/>
          <w:szCs w:val="24"/>
          <w:lang w:val="en-US" w:eastAsia="zh-CN" w:bidi="ar"/>
        </w:rPr>
        <w:t>bindsheet</w:t>
      </w:r>
    </w:p>
    <w:p w14:paraId="359CF395">
      <w:pPr>
        <w:keepNext w:val="0"/>
        <w:keepLines w:val="0"/>
        <w:widowControl/>
        <w:suppressLineNumbers w:val="0"/>
        <w:jc w:val="left"/>
      </w:pPr>
      <w:r>
        <w:rPr>
          <w:rFonts w:ascii="宋体" w:hAnsi="宋体" w:eastAsia="宋体" w:cs="宋体"/>
          <w:kern w:val="0"/>
          <w:sz w:val="24"/>
          <w:szCs w:val="24"/>
          <w:lang w:val="en-US" w:eastAsia="zh-CN" w:bidi="ar"/>
        </w:rPr>
        <w:t>RelativeContainer</w:t>
      </w:r>
    </w:p>
    <w:p w14:paraId="0B6FBD7F">
      <w:pPr>
        <w:keepNext w:val="0"/>
        <w:keepLines w:val="0"/>
        <w:widowControl/>
        <w:suppressLineNumbers w:val="0"/>
        <w:jc w:val="left"/>
      </w:pPr>
      <w:r>
        <w:rPr>
          <w:rFonts w:ascii="宋体" w:hAnsi="宋体" w:eastAsia="宋体" w:cs="宋体"/>
          <w:kern w:val="0"/>
          <w:sz w:val="24"/>
          <w:szCs w:val="24"/>
          <w:lang w:val="en-US" w:eastAsia="zh-CN" w:bidi="ar"/>
        </w:rPr>
        <w:t>CustomDialogController</w:t>
      </w:r>
    </w:p>
    <w:p w14:paraId="38971DFF">
      <w:pPr>
        <w:keepNext w:val="0"/>
        <w:keepLines w:val="0"/>
        <w:widowControl/>
        <w:suppressLineNumbers w:val="0"/>
        <w:jc w:val="left"/>
      </w:pPr>
      <w:r>
        <w:rPr>
          <w:rFonts w:ascii="宋体" w:hAnsi="宋体" w:eastAsia="宋体" w:cs="宋体"/>
          <w:kern w:val="0"/>
          <w:sz w:val="24"/>
          <w:szCs w:val="24"/>
          <w:lang w:val="en-US" w:eastAsia="zh-CN" w:bidi="ar"/>
        </w:rPr>
        <w:t>animateTo</w:t>
      </w:r>
    </w:p>
    <w:p w14:paraId="46880421">
      <w:pPr>
        <w:keepNext w:val="0"/>
        <w:keepLines w:val="0"/>
        <w:widowControl/>
        <w:suppressLineNumbers w:val="0"/>
        <w:jc w:val="left"/>
      </w:pPr>
      <w:r>
        <w:rPr>
          <w:rFonts w:ascii="宋体" w:hAnsi="宋体" w:eastAsia="宋体" w:cs="宋体"/>
          <w:kern w:val="0"/>
          <w:sz w:val="24"/>
          <w:szCs w:val="24"/>
          <w:lang w:val="en-US" w:eastAsia="zh-CN" w:bidi="ar"/>
        </w:rPr>
        <mc:AlternateContent>
          <mc:Choice Requires="wps">
            <w:drawing>
              <wp:inline distT="0" distB="0" distL="114300" distR="114300">
                <wp:extent cx="635" cy="0"/>
                <wp:effectExtent l="0" t="4445" r="0" b="5080"/>
                <wp:docPr id="4" name="自选图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CCVfx0LAgAAHgQAAA4AAAAAAAAAAQAgAAAAHQEAAGRy&#10;cy9lMm9Eb2MueG1sUEsFBgAAAAAGAAYAWQEAAJoFAAAAAA==&#10;">
                <v:fill on="f" focussize="0,0"/>
                <v:stroke color="#000000" joinstyle="miter"/>
                <v:imagedata o:title=""/>
                <o:lock v:ext="edit" aspectratio="t"/>
                <w10:wrap type="none"/>
                <w10:anchorlock/>
              </v:rect>
            </w:pict>
          </mc:Fallback>
        </mc:AlternateContent>
      </w:r>
    </w:p>
    <w:p w14:paraId="6EBB67B2">
      <w:pPr>
        <w:keepNext w:val="0"/>
        <w:keepLines w:val="0"/>
        <w:widowControl/>
        <w:suppressLineNumbers w:val="0"/>
        <w:jc w:val="left"/>
      </w:pPr>
      <w:r>
        <w:rPr>
          <w:rFonts w:ascii="宋体" w:hAnsi="宋体" w:eastAsia="宋体" w:cs="宋体"/>
          <w:kern w:val="0"/>
          <w:sz w:val="24"/>
          <w:szCs w:val="24"/>
          <w:lang w:val="en-US" w:eastAsia="zh-CN" w:bidi="ar"/>
        </w:rPr>
        <w:t>CTRL+K</w:t>
      </w:r>
    </w:p>
    <w:p w14:paraId="63B4BFAE">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"https://developer.huawei.com/consumer/cn/doc/"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文档</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"https://developer.huawei.com/consumer/cn/console"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管理中心</w:t>
      </w:r>
      <w:r>
        <w:rPr>
          <w:rFonts w:ascii="宋体" w:hAnsi="宋体" w:eastAsia="宋体" w:cs="宋体"/>
          <w:kern w:val="0"/>
          <w:sz w:val="24"/>
          <w:szCs w:val="24"/>
          <w:lang w:val="en-US" w:eastAsia="zh-CN" w:bidi="ar"/>
        </w:rPr>
        <w:fldChar w:fldCharType="end"/>
      </w:r>
    </w:p>
    <w:p w14:paraId="5C651B42">
      <w:pPr>
        <w:keepNext w:val="0"/>
        <w:keepLines w:val="0"/>
        <w:widowControl/>
        <w:numPr>
          <w:ilvl w:val="0"/>
          <w:numId w:val="9"/>
        </w:numPr>
        <w:suppressLineNumbers w:val="0"/>
        <w:spacing w:before="0" w:beforeAutospacing="1" w:after="0" w:afterAutospacing="1"/>
        <w:ind w:left="720" w:hanging="360"/>
      </w:pPr>
      <w:r>
        <w:t xml:space="preserve">更多 </w:t>
      </w:r>
    </w:p>
    <w:p w14:paraId="1A9C7C73">
      <w:pPr>
        <w:pStyle w:val="3"/>
        <w:keepNext w:val="0"/>
        <w:keepLines w:val="0"/>
        <w:widowControl/>
        <w:suppressLineNumbers w:val="0"/>
      </w:pPr>
      <w:r>
        <w:t>1. 元服务信息</w:t>
      </w:r>
    </w:p>
    <w:p w14:paraId="1DED8132">
      <w:pPr>
        <w:keepNext w:val="0"/>
        <w:keepLines w:val="0"/>
        <w:widowControl/>
        <w:suppressLineNumbers w:val="0"/>
        <w:jc w:val="left"/>
      </w:pPr>
      <w:r>
        <w:rPr>
          <w:rFonts w:ascii="宋体" w:hAnsi="宋体" w:eastAsia="宋体" w:cs="宋体"/>
          <w:kern w:val="0"/>
          <w:sz w:val="24"/>
          <w:szCs w:val="24"/>
          <w:lang w:val="en-US" w:eastAsia="zh-CN" w:bidi="ar"/>
        </w:rPr>
        <w:t>更新时间: 2024-12-23 17:02</w:t>
      </w:r>
    </w:p>
    <w:p w14:paraId="27438620">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您在上传元服务时需提供完善和满足下列要求的元服务信息，包括但不限于元服务名称、元服务图标、元服务介绍（包括一句话简介、新版本特性）、元服务分类及标签、语言、内容分级、开发者信息、隐私信息（如隐私政策、权限说明等）。同时应确保所提交的元服务信息符合实际功能、用途，能够准确反映元服务的核心体验。并请及时更新，以保持与新版本相应的最新状态。</w:t>
      </w:r>
    </w:p>
    <w:p w14:paraId="47C7FCE8">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 元服务名称长度不得超过15个汉字字符或30个其他语言字符。</w:t>
      </w:r>
    </w:p>
    <w:p w14:paraId="749A38C5">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1.2 元服务名称不得为广义归纳、普遍且不具辨识性的词汇或热门搜索词，避免干扰搜索结果及误导用户，包括但不限于使用商标术语、热门应用名称或别称、流行词、行业名词、职业名词、类别词、功能性描述的词汇，以及在名称中堆砌多个关键词，如手机定位、手电筒、日历、视频剪辑去水印修图等。结合元服务自身特色、经过精心构思的独特元服务名称，可以帮助用户快速识别和了解您的元服务，并建立对元服务的记忆和品牌认知。</w:t>
      </w:r>
    </w:p>
    <w:p w14:paraId="75DAD88A">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1.3 元服务名称不得和其他元服务名称相同，避免给用户造成混淆以及给您带来知识产权侵权索赔的风险。</w:t>
      </w:r>
    </w:p>
    <w:p w14:paraId="02A39010">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1.4 元服务名称不得含有占位符文本、乱码、表情符号、特殊符号 (如“*” “&amp;”“-”“( )”) 。</w:t>
      </w:r>
    </w:p>
    <w:p w14:paraId="38B40FFB">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1.5 元服务名称不得包含定价信息、价格、诱导赚钱等具有营销属性的商业化词汇（如免费、促销、清仓、XX元、￥XX、9块9、躺赚等），避免夸大宣传、误导用户。</w:t>
      </w:r>
    </w:p>
    <w:p w14:paraId="20E8E7E8">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1.6 元服务图标不得为系统图标，避免被用户误认为是系统元服务。</w:t>
      </w:r>
    </w:p>
    <w:p w14:paraId="2D716200">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1.7 元服务内容分级需如实填写，以标识元服务适宜的用户年龄段。当您的元服务内容发生变化时，需重新进行分级。</w:t>
      </w:r>
    </w:p>
    <w:p w14:paraId="2E43BB0C">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1.8 元服务分类及标签需与实际功能和用途相符。</w:t>
      </w:r>
    </w:p>
    <w:p w14:paraId="78E34E8E">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1.9 元服务名称、图标、分类、标签和签名不得频繁更改。元服务名称一个自然年内可支持修改2次。</w:t>
      </w:r>
    </w:p>
    <w:p w14:paraId="0076B906">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1.10 元服务信息及元服务内容使用的语言需与选择的语言一致。</w:t>
      </w:r>
    </w:p>
    <w:p w14:paraId="17AD18B1">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1.11 元服务信息需与元服务内容相符，不得包含误导性、不相关或不恰当的商业化用语、热门搜索词、流行词语，且不得宣传实际并不提供的内容或服务、以及做出无法证实的产品声明。元服务信息不得误导或暗示元服务的排名和表现，如使用官方、权威、推荐、精品等词汇。</w:t>
      </w:r>
    </w:p>
    <w:p w14:paraId="519133C3">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1.12 元服务不得使用可能会误导用户以为元服务及其内容来源于他人或与他人存在特定联系的元服务信息，不得在未经授权的情况下使用或者变相使用代表政府实体或其他知名实体的标识及内容，如：非国家机构元服务使用国旗、国徽、党旗、党徽等标识作为元服务图标，误导用户认为该元服务与国家机构之间存在关联；元服务未经批准使用“电视台”、“广播电台”、“电台”、“TV”等广播电视专有名称开展业务。</w:t>
      </w:r>
    </w:p>
    <w:p w14:paraId="31DC8B91">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1.13 元服务信息不得带有其他终端品牌或移动应用平台的名称、图标或图像，确保元服务信息注重元服务本身功能及服务，不要包含无关信息。</w:t>
      </w:r>
    </w:p>
    <w:p w14:paraId="61DDDACC">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1.14 元服务信息不得存在低俗、性暗示、色情、暴力、恐怖、血腥、赌博及其他适用法律法规所禁止的内容。</w:t>
      </w:r>
    </w:p>
    <w:p w14:paraId="73A0E017">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1.15 元服务信息需考虑对所有受众的影响，如：即使您的元服务目标用户非儿童，元服务信息也不应含有可能对儿童造成负面影响的元素。</w:t>
      </w:r>
    </w:p>
    <w:p w14:paraId="0450AE3F">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1.16 元服务信息不得展示真实的个人信息，如账号、身份信息等。</w:t>
      </w:r>
    </w:p>
    <w:p w14:paraId="046D2BA5">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1.17 元服务展示的图标、名称、版本、开发者信息和内容需与提交时填写信息相符。</w:t>
      </w:r>
    </w:p>
    <w:p w14:paraId="7C3FF5DD">
      <w:pPr>
        <w:pStyle w:val="30"/>
        <w:keepNext w:val="0"/>
        <w:keepLines w:val="0"/>
        <w:widowControl/>
        <w:suppressLineNumbers w:val="0"/>
        <w:shd w:val="clear" w:fill="FFFFFF"/>
        <w:jc w:val="both"/>
        <w:textAlignment w:val="baseline"/>
        <w:rPr>
          <w:caps w:val="0"/>
          <w:spacing w:val="0"/>
        </w:rPr>
      </w:pPr>
      <w:r>
        <w:rPr>
          <w:caps w:val="0"/>
          <w:spacing w:val="0"/>
          <w:shd w:val="clear" w:fill="FFFFFF"/>
          <w:vertAlign w:val="baseline"/>
        </w:rPr>
        <w:t>1.18 元服务如需要账号才能使用，应提交有效可用的账号信息，以便我们完成对您元服务的审核。</w:t>
      </w:r>
    </w:p>
    <w:p w14:paraId="34F6DF45">
      <w:pPr>
        <w:keepNext w:val="0"/>
        <w:keepLines w:val="0"/>
        <w:widowControl/>
        <w:suppressLineNumbers w:val="0"/>
        <w:jc w:val="left"/>
      </w:pPr>
      <w:r>
        <w:rPr>
          <w:rFonts w:ascii="宋体" w:hAnsi="宋体" w:eastAsia="宋体" w:cs="宋体"/>
          <w:kern w:val="0"/>
          <w:sz w:val="24"/>
          <w:szCs w:val="24"/>
          <w:lang w:val="en-US" w:eastAsia="zh-CN" w:bidi="ar"/>
        </w:rPr>
        <w:t>意见反馈</w:t>
      </w:r>
    </w:p>
    <w:p w14:paraId="4B0917FA">
      <w:pPr>
        <w:keepNext w:val="0"/>
        <w:keepLines w:val="0"/>
        <w:widowControl/>
        <w:suppressLineNumbers w:val="0"/>
        <w:jc w:val="left"/>
      </w:pPr>
      <w:r>
        <w:rPr>
          <w:rFonts w:ascii="宋体" w:hAnsi="宋体" w:eastAsia="宋体" w:cs="宋体"/>
          <w:kern w:val="0"/>
          <w:sz w:val="24"/>
          <w:szCs w:val="24"/>
          <w:lang w:val="en-US" w:eastAsia="zh-CN" w:bidi="ar"/>
        </w:rPr>
        <w:t>以上内容对您是否有帮助？</w:t>
      </w:r>
    </w:p>
    <w:p w14:paraId="4A428626">
      <w:pPr>
        <w:keepNext w:val="0"/>
        <w:keepLines w:val="0"/>
        <w:widowControl/>
        <w:suppressLineNumbers w:val="0"/>
        <w:jc w:val="left"/>
      </w:pPr>
      <w:r>
        <w:rPr>
          <w:rFonts w:ascii="宋体" w:hAnsi="宋体" w:eastAsia="宋体" w:cs="宋体"/>
          <w:kern w:val="0"/>
          <w:sz w:val="24"/>
          <w:szCs w:val="24"/>
          <w:lang w:val="en-US" w:eastAsia="zh-CN" w:bidi="ar"/>
        </w:rPr>
        <w:t>意见反馈</w:t>
      </w:r>
    </w:p>
    <w:p w14:paraId="02389C4E">
      <w:pPr>
        <w:keepNext w:val="0"/>
        <w:keepLines w:val="0"/>
        <w:widowControl/>
        <w:suppressLineNumbers w:val="0"/>
        <w:jc w:val="left"/>
      </w:pPr>
      <w:r>
        <w:rPr>
          <w:rFonts w:ascii="宋体" w:hAnsi="宋体" w:eastAsia="宋体" w:cs="宋体"/>
          <w:kern w:val="0"/>
          <w:sz w:val="24"/>
          <w:szCs w:val="24"/>
          <w:lang w:val="en-US" w:eastAsia="zh-CN" w:bidi="ar"/>
        </w:rPr>
        <w:t>如果您有其他疑问，您也可以通过开发者社区问答频道来和我们联系探讨。</w:t>
      </w:r>
    </w:p>
    <w:p w14:paraId="46D3FADC">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"https://developer.huawei.com/consumer/cn/forum/"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社区提问</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"https://developer.huawei.com/consumer/cn/customerService/" \l "/bot-dev-top/faq-top/faq-talk-top" \t "/home/wzx/文档\\x/_blank"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智能客服提问</w:t>
      </w:r>
      <w:r>
        <w:rPr>
          <w:rFonts w:ascii="宋体" w:hAnsi="宋体" w:eastAsia="宋体" w:cs="宋体"/>
          <w:kern w:val="0"/>
          <w:sz w:val="24"/>
          <w:szCs w:val="24"/>
          <w:lang w:val="en-US" w:eastAsia="zh-CN" w:bidi="ar"/>
        </w:rPr>
        <w:fldChar w:fldCharType="end"/>
      </w:r>
    </w:p>
    <w:p w14:paraId="25A208B9">
      <w:pPr>
        <w:keepNext w:val="0"/>
        <w:keepLines w:val="0"/>
        <w:widowControl/>
        <w:suppressLineNumbers w:val="0"/>
        <w:jc w:val="left"/>
      </w:pPr>
      <w:r>
        <w:rPr>
          <w:rFonts w:ascii="宋体" w:hAnsi="宋体" w:eastAsia="宋体" w:cs="宋体"/>
          <w:kern w:val="0"/>
          <w:sz w:val="24"/>
          <w:szCs w:val="24"/>
          <w:lang w:val="en-US" w:eastAsia="zh-CN" w:bidi="ar"/>
        </w:rPr>
        <mc:AlternateContent>
          <mc:Choice Requires="wps">
            <w:drawing>
              <wp:inline distT="0" distB="0" distL="114300" distR="114300">
                <wp:extent cx="635" cy="0"/>
                <wp:effectExtent l="0" t="4445" r="0" b="5080"/>
                <wp:docPr id="3" name="自选图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2" o:spid="_x0000_s1026" o:spt="1" style="height:0pt;width:0.05pt;" filled="f" stroked="t"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ONInc4AAAD/AAAADwAAAAAAAAABACAAAAAiAAAAZHJzL2Rv&#10;d25yZXYueG1sUEsBAhQAFAAAAAgAh07iQNoOEQILAgAAHgQAAA4AAAAAAAAAAQAgAAAAHQEAAGRy&#10;cy9lMm9Eb2MueG1sUEsFBgAAAAAGAAYAWQEAAJoFAAAAAA==&#10;">
                <v:fill on="f" focussize="0,0"/>
                <v:stroke color="#000000" joinstyle="miter"/>
                <v:imagedata o:title=""/>
                <o:lock v:ext="edit" aspectratio="t"/>
                <w10:wrap type="none"/>
                <w10:anchorlock/>
              </v:rect>
            </w:pict>
          </mc:Fallback>
        </mc:AlternateContent>
      </w:r>
    </w:p>
    <w:p w14:paraId="3A87C6EE">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6"/>
                    <a:stretch>
                      <a:fillRect/>
                    </a:stretch>
                  </pic:blipFill>
                  <pic:spPr>
                    <a:xfrm>
                      <a:off x="0" y="0"/>
                      <a:ext cx="533400" cy="533400"/>
                    </a:xfrm>
                    <a:prstGeom prst="rect">
                      <a:avLst/>
                    </a:prstGeom>
                    <a:noFill/>
                    <a:ln w="9525">
                      <a:noFill/>
                    </a:ln>
                  </pic:spPr>
                </pic:pic>
              </a:graphicData>
            </a:graphic>
          </wp:inline>
        </w:drawing>
      </w:r>
    </w:p>
    <w:p w14:paraId="182D2497">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7"/>
                    <pic:cNvPicPr>
                      <a:picLocks noChangeAspect="1"/>
                    </pic:cNvPicPr>
                  </pic:nvPicPr>
                  <pic:blipFill>
                    <a:blip r:embed="rId7"/>
                    <a:stretch>
                      <a:fillRect/>
                    </a:stretch>
                  </pic:blipFill>
                  <pic:spPr>
                    <a:xfrm>
                      <a:off x="0" y="0"/>
                      <a:ext cx="533400" cy="533400"/>
                    </a:xfrm>
                    <a:prstGeom prst="rect">
                      <a:avLst/>
                    </a:prstGeom>
                    <a:noFill/>
                    <a:ln w="9525">
                      <a:noFill/>
                    </a:ln>
                  </pic:spPr>
                </pic:pic>
              </a:graphicData>
            </a:graphic>
          </wp:inline>
        </w:drawing>
      </w:r>
    </w:p>
    <w:p w14:paraId="64A5E577">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9" name="图片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8"/>
                    <pic:cNvPicPr>
                      <a:picLocks noChangeAspect="1"/>
                    </pic:cNvPicPr>
                  </pic:nvPicPr>
                  <pic:blipFill>
                    <a:blip r:embed="rId8"/>
                    <a:stretch>
                      <a:fillRect/>
                    </a:stretch>
                  </pic:blipFill>
                  <pic:spPr>
                    <a:xfrm>
                      <a:off x="0" y="0"/>
                      <a:ext cx="533400" cy="533400"/>
                    </a:xfrm>
                    <a:prstGeom prst="rect">
                      <a:avLst/>
                    </a:prstGeom>
                    <a:noFill/>
                    <a:ln w="9525">
                      <a:noFill/>
                    </a:ln>
                  </pic:spPr>
                </pic:pic>
              </a:graphicData>
            </a:graphic>
          </wp:inline>
        </w:drawing>
      </w:r>
    </w:p>
    <w:p w14:paraId="7D0CF3FE">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6" name="图片 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9"/>
                    <pic:cNvPicPr>
                      <a:picLocks noChangeAspect="1"/>
                    </pic:cNvPicPr>
                  </pic:nvPicPr>
                  <pic:blipFill>
                    <a:blip r:embed="rId9"/>
                    <a:stretch>
                      <a:fillRect/>
                    </a:stretch>
                  </pic:blipFill>
                  <pic:spPr>
                    <a:xfrm>
                      <a:off x="0" y="0"/>
                      <a:ext cx="533400" cy="533400"/>
                    </a:xfrm>
                    <a:prstGeom prst="rect">
                      <a:avLst/>
                    </a:prstGeom>
                    <a:noFill/>
                    <a:ln w="9525">
                      <a:noFill/>
                    </a:ln>
                  </pic:spPr>
                </pic:pic>
              </a:graphicData>
            </a:graphic>
          </wp:inline>
        </w:drawing>
      </w:r>
    </w:p>
    <w:p w14:paraId="6FE26158">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33400" cy="533400"/>
            <wp:effectExtent l="0" t="0" r="0" b="0"/>
            <wp:docPr id="8" name="图片 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0"/>
                    <pic:cNvPicPr>
                      <a:picLocks noChangeAspect="1"/>
                    </pic:cNvPicPr>
                  </pic:nvPicPr>
                  <pic:blipFill>
                    <a:blip r:embed="rId10"/>
                    <a:stretch>
                      <a:fillRect/>
                    </a:stretch>
                  </pic:blipFill>
                  <pic:spPr>
                    <a:xfrm>
                      <a:off x="0" y="0"/>
                      <a:ext cx="533400" cy="533400"/>
                    </a:xfrm>
                    <a:prstGeom prst="rect">
                      <a:avLst/>
                    </a:prstGeom>
                    <a:noFill/>
                    <a:ln w="9525">
                      <a:noFill/>
                    </a:ln>
                  </pic:spPr>
                </pic:pic>
              </a:graphicData>
            </a:graphic>
          </wp:inline>
        </w:drawing>
      </w:r>
    </w:p>
    <w:p w14:paraId="1E225FD0">
      <w:pPr>
        <w:keepNext w:val="0"/>
        <w:keepLines w:val="0"/>
        <w:widowControl/>
        <w:numPr>
          <w:ilvl w:val="0"/>
          <w:numId w:val="10"/>
        </w:numPr>
        <w:suppressLineNumbers w:val="0"/>
        <w:spacing w:before="0" w:beforeAutospacing="1" w:after="0" w:afterAutospacing="1"/>
        <w:ind w:left="720" w:hanging="360"/>
      </w:pPr>
      <w:r>
        <w:drawing>
          <wp:inline distT="0" distB="0" distL="114300" distR="114300">
            <wp:extent cx="552450" cy="552450"/>
            <wp:effectExtent l="0" t="0" r="0" b="0"/>
            <wp:docPr id="7" name="图片 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1"/>
                    <pic:cNvPicPr>
                      <a:picLocks noChangeAspect="1"/>
                    </pic:cNvPicPr>
                  </pic:nvPicPr>
                  <pic:blipFill>
                    <a:blip r:embed="rId11"/>
                    <a:stretch>
                      <a:fillRect/>
                    </a:stretch>
                  </pic:blipFill>
                  <pic:spPr>
                    <a:xfrm>
                      <a:off x="0" y="0"/>
                      <a:ext cx="552450" cy="552450"/>
                    </a:xfrm>
                    <a:prstGeom prst="rect">
                      <a:avLst/>
                    </a:prstGeom>
                    <a:noFill/>
                    <a:ln w="9525">
                      <a:noFill/>
                    </a:ln>
                  </pic:spPr>
                </pic:pic>
              </a:graphicData>
            </a:graphic>
          </wp:inline>
        </w:drawing>
      </w:r>
    </w:p>
    <w:p w14:paraId="01183E7E">
      <w:pPr>
        <w:keepNext w:val="0"/>
        <w:keepLines w:val="0"/>
        <w:widowControl/>
        <w:suppressLineNumbers w:val="0"/>
        <w:jc w:val="left"/>
      </w:pPr>
      <w:r>
        <w:rPr>
          <w:rFonts w:ascii="宋体" w:hAnsi="宋体" w:eastAsia="宋体" w:cs="宋体"/>
          <w:kern w:val="0"/>
          <w:sz w:val="24"/>
          <w:szCs w:val="24"/>
          <w:lang w:val="en-US" w:eastAsia="zh-CN" w:bidi="ar"/>
        </w:rPr>
        <w:t>华为开发者联盟 版权所有 ©2026</w:t>
      </w:r>
    </w:p>
    <w:p w14:paraId="0D1163EB">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"https://developer.huawei.com/consumer/cn/support/feedback/" \l "/"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问题反馈</w:t>
      </w:r>
      <w:r>
        <w:rPr>
          <w:rFonts w:ascii="宋体" w:hAnsi="宋体" w:eastAsia="宋体" w:cs="宋体"/>
          <w:kern w:val="0"/>
          <w:sz w:val="24"/>
          <w:szCs w:val="24"/>
          <w:lang w:val="en-US" w:eastAsia="zh-CN" w:bidi="ar"/>
        </w:rPr>
        <w:fldChar w:fldCharType="end"/>
      </w:r>
    </w:p>
    <w:p w14:paraId="56E189F1">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"https://developer.huawei.com/consumer/cn/devservice/use"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使用条款</w:t>
      </w:r>
      <w:r>
        <w:rPr>
          <w:rFonts w:ascii="宋体" w:hAnsi="宋体" w:eastAsia="宋体" w:cs="宋体"/>
          <w:kern w:val="0"/>
          <w:sz w:val="24"/>
          <w:szCs w:val="24"/>
          <w:lang w:val="en-US" w:eastAsia="zh-CN" w:bidi="ar"/>
        </w:rPr>
        <w:fldChar w:fldCharType="end"/>
      </w:r>
    </w:p>
    <w:p w14:paraId="1121EE67">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"https://developer.huawei.com/consumer/cn/doc/start/useragreement-0000001494912825"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华为开发者联盟用户协议</w:t>
      </w:r>
      <w:r>
        <w:rPr>
          <w:rFonts w:ascii="宋体" w:hAnsi="宋体" w:eastAsia="宋体" w:cs="宋体"/>
          <w:kern w:val="0"/>
          <w:sz w:val="24"/>
          <w:szCs w:val="24"/>
          <w:lang w:val="en-US" w:eastAsia="zh-CN" w:bidi="ar"/>
        </w:rPr>
        <w:fldChar w:fldCharType="end"/>
      </w:r>
    </w:p>
    <w:p w14:paraId="581514FD">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"https://developer.huawei.com/consumer/cn/devservice/term"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关于华为开发者联盟与隐私的声明</w:t>
      </w:r>
      <w:r>
        <w:rPr>
          <w:rFonts w:ascii="宋体" w:hAnsi="宋体" w:eastAsia="宋体" w:cs="宋体"/>
          <w:kern w:val="0"/>
          <w:sz w:val="24"/>
          <w:szCs w:val="24"/>
          <w:lang w:val="en-US" w:eastAsia="zh-CN" w:bidi="ar"/>
        </w:rPr>
        <w:fldChar w:fldCharType="end"/>
      </w:r>
    </w:p>
    <w:p w14:paraId="5D95E9B0">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"https://consumer.huawei.com/cn/legal/cookie-policy/"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Cookies</w:t>
      </w:r>
      <w:r>
        <w:rPr>
          <w:rFonts w:ascii="宋体" w:hAnsi="宋体" w:eastAsia="宋体" w:cs="宋体"/>
          <w:kern w:val="0"/>
          <w:sz w:val="24"/>
          <w:szCs w:val="24"/>
          <w:lang w:val="en-US" w:eastAsia="zh-CN" w:bidi="ar"/>
        </w:rPr>
        <w:fldChar w:fldCharType="end"/>
      </w:r>
    </w:p>
    <w:p w14:paraId="0A94F020">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"https://developer.huawei.com/consumer/cn/opensource/" \t "/home/wzx/文档\\x/_self" </w:instrText>
      </w:r>
      <w:r>
        <w:rPr>
          <w:rFonts w:ascii="宋体" w:hAnsi="宋体" w:eastAsia="宋体" w:cs="宋体"/>
          <w:kern w:val="0"/>
          <w:sz w:val="24"/>
          <w:szCs w:val="24"/>
          <w:lang w:val="en-US" w:eastAsia="zh-CN" w:bidi="ar"/>
        </w:rPr>
        <w:fldChar w:fldCharType="separate"/>
      </w:r>
      <w:r>
        <w:rPr>
          <w:rStyle w:val="136"/>
          <w:rFonts w:ascii="宋体" w:hAnsi="宋体" w:eastAsia="宋体" w:cs="宋体"/>
          <w:sz w:val="24"/>
          <w:szCs w:val="24"/>
        </w:rPr>
        <w:t>开源软件声明</w:t>
      </w:r>
      <w:r>
        <w:rPr>
          <w:rFonts w:ascii="宋体" w:hAnsi="宋体" w:eastAsia="宋体" w:cs="宋体"/>
          <w:kern w:val="0"/>
          <w:sz w:val="24"/>
          <w:szCs w:val="24"/>
          <w:lang w:val="en-US" w:eastAsia="zh-CN" w:bidi="ar"/>
        </w:rPr>
        <w:fldChar w:fldCharType="end"/>
      </w:r>
    </w:p>
    <w:p w14:paraId="1822B175">
      <w:pPr>
        <w:keepNext w:val="0"/>
        <w:keepLines w:val="0"/>
        <w:widowControl/>
        <w:numPr>
          <w:ilvl w:val="0"/>
          <w:numId w:val="11"/>
        </w:numPr>
        <w:suppressLineNumbers w:val="0"/>
        <w:spacing w:before="0" w:beforeAutospacing="1" w:after="0" w:afterAutospacing="1"/>
        <w:ind w:left="2160" w:hanging="360"/>
      </w:pPr>
    </w:p>
    <w:p w14:paraId="213BA937">
      <w:pPr>
        <w:keepNext w:val="0"/>
        <w:keepLines w:val="0"/>
        <w:widowControl/>
        <w:numPr>
          <w:ilvl w:val="0"/>
          <w:numId w:val="11"/>
        </w:numPr>
        <w:suppressLineNumbers w:val="0"/>
        <w:spacing w:before="0" w:beforeAutospacing="1" w:after="0" w:afterAutospacing="1"/>
        <w:ind w:left="2160" w:hanging="360"/>
      </w:pPr>
    </w:p>
    <w:p w14:paraId="22496A7C">
      <w:pPr>
        <w:keepNext w:val="0"/>
        <w:keepLines w:val="0"/>
        <w:widowControl/>
        <w:numPr>
          <w:ilvl w:val="0"/>
          <w:numId w:val="11"/>
        </w:numPr>
        <w:suppressLineNumbers w:val="0"/>
        <w:spacing w:before="0" w:beforeAutospacing="1" w:after="0" w:afterAutospacing="1"/>
        <w:ind w:left="2160" w:hanging="360"/>
      </w:pPr>
    </w:p>
    <w:p w14:paraId="146282F4">
      <w:pPr>
        <w:keepNext w:val="0"/>
        <w:keepLines w:val="0"/>
        <w:widowControl/>
        <w:numPr>
          <w:ilvl w:val="0"/>
          <w:numId w:val="12"/>
        </w:numPr>
        <w:suppressLineNumbers w:val="0"/>
        <w:spacing w:before="0" w:beforeAutospacing="1" w:after="0" w:afterAutospacing="1"/>
        <w:ind w:left="2160" w:hanging="360"/>
      </w:pPr>
    </w:p>
    <w:p w14:paraId="1E9C4591">
      <w:pPr>
        <w:keepNext w:val="0"/>
        <w:keepLines w:val="0"/>
        <w:widowControl/>
        <w:numPr>
          <w:ilvl w:val="0"/>
          <w:numId w:val="12"/>
        </w:numPr>
        <w:suppressLineNumbers w:val="0"/>
        <w:spacing w:before="0" w:beforeAutospacing="1" w:after="0" w:afterAutospacing="1"/>
        <w:ind w:left="2160" w:hanging="360"/>
      </w:pPr>
    </w:p>
    <w:p w14:paraId="43BBC150">
      <w:pPr>
        <w:keepNext w:val="0"/>
        <w:keepLines w:val="0"/>
        <w:widowControl/>
        <w:numPr>
          <w:ilvl w:val="0"/>
          <w:numId w:val="12"/>
        </w:numPr>
        <w:suppressLineNumbers w:val="0"/>
        <w:spacing w:before="0" w:beforeAutospacing="1" w:after="0" w:afterAutospacing="1"/>
        <w:ind w:left="2160" w:hanging="360"/>
      </w:pPr>
    </w:p>
    <w:p w14:paraId="68D549BC">
      <w:pPr>
        <w:keepNext w:val="0"/>
        <w:keepLines w:val="0"/>
        <w:widowControl/>
        <w:numPr>
          <w:ilvl w:val="0"/>
          <w:numId w:val="13"/>
        </w:numPr>
        <w:suppressLineNumbers w:val="0"/>
        <w:spacing w:before="0" w:beforeAutospacing="1" w:after="0" w:afterAutospacing="1"/>
        <w:ind w:left="2160" w:hanging="360"/>
      </w:pPr>
    </w:p>
    <w:p w14:paraId="013C064B">
      <w:pPr>
        <w:keepNext w:val="0"/>
        <w:keepLines w:val="0"/>
        <w:widowControl/>
        <w:numPr>
          <w:ilvl w:val="0"/>
          <w:numId w:val="13"/>
        </w:numPr>
        <w:suppressLineNumbers w:val="0"/>
        <w:spacing w:before="0" w:beforeAutospacing="1" w:after="0" w:afterAutospacing="1"/>
        <w:ind w:left="2160" w:hanging="360"/>
      </w:pPr>
    </w:p>
    <w:p w14:paraId="5BE62511">
      <w:pPr>
        <w:keepNext w:val="0"/>
        <w:keepLines w:val="0"/>
        <w:widowControl/>
        <w:numPr>
          <w:ilvl w:val="0"/>
          <w:numId w:val="13"/>
        </w:numPr>
        <w:suppressLineNumbers w:val="0"/>
        <w:spacing w:before="0" w:beforeAutospacing="1" w:after="0" w:afterAutospacing="1"/>
        <w:ind w:left="2160" w:hanging="360"/>
      </w:pPr>
    </w:p>
    <w:p w14:paraId="76CAB6B8">
      <w:pPr>
        <w:rPr>
          <w:rFonts w:hint="default" w:ascii="Calibri" w:hAnsi="Calibri" w:eastAsia="Noto Sans CJK SC"/>
          <w:lang w:val="en-US"/>
        </w:rPr>
      </w:pPr>
      <w:r>
        <w:rPr>
          <w:rFonts w:hint="default" w:ascii="Calibri" w:hAnsi="Calibri" w:eastAsia="Noto Sans CJK SC"/>
          <w:lang w:val="en-US"/>
        </w:rPr>
        <w:drawing>
          <wp:inline distT="0" distB="0" distL="114300" distR="114300">
            <wp:extent cx="5940425" cy="3343275"/>
            <wp:effectExtent l="0" t="0" r="3175" b="9525"/>
            <wp:docPr id="1" name="图片 1" descr="visible_paste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visible_paste_test"/>
                    <pic:cNvPicPr>
                      <a:picLocks noChangeAspect="1"/>
                    </pic:cNvPicPr>
                  </pic:nvPicPr>
                  <pic:blipFill>
                    <a:blip r:embed="rId12"/>
                    <a:stretch>
                      <a:fillRect/>
                    </a:stretch>
                  </pic:blipFill>
                  <pic:spPr>
                    <a:xfrm>
                      <a:off x="0" y="0"/>
                      <a:ext cx="5940425" cy="3343275"/>
                    </a:xfrm>
                    <a:prstGeom prst="rect">
                      <a:avLst/>
                    </a:prstGeom>
                  </pic:spPr>
                </pic:pic>
              </a:graphicData>
            </a:graphic>
          </wp:inline>
        </w:drawing>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ＭＳ ゴシック">
    <w:altName w:val="Gubbi"/>
    <w:panose1 w:val="00000000000000000000"/>
    <w:charset w:val="00"/>
    <w:family w:val="auto"/>
    <w:pitch w:val="default"/>
    <w:sig w:usb0="00000000" w:usb1="00000000" w:usb2="00000000" w:usb3="00000000" w:csb0="00000000" w:csb1="00000000"/>
  </w:font>
  <w:font w:name="汉仪中圆B5">
    <w:panose1 w:val="02010600000101010101"/>
    <w:charset w:val="88"/>
    <w:family w:val="auto"/>
    <w:pitch w:val="default"/>
    <w:sig w:usb0="00000001" w:usb1="080E0800" w:usb2="00000002" w:usb3="00000000" w:csb0="00100000" w:csb1="00000000"/>
  </w:font>
  <w:font w:name="汉仪叶叶相思体简">
    <w:panose1 w:val="02010509060101010101"/>
    <w:charset w:val="86"/>
    <w:family w:val="auto"/>
    <w:pitch w:val="default"/>
    <w:sig w:usb0="00000001" w:usb1="080E0000" w:usb2="00000000" w:usb3="00000000" w:csb0="00040000" w:csb1="00000000"/>
  </w:font>
  <w:font w:name="Symbol">
    <w:altName w:val="Gubbi"/>
    <w:panose1 w:val="00000000000000000000"/>
    <w:charset w:val="00"/>
    <w:family w:val="auto"/>
    <w:pitch w:val="default"/>
    <w:sig w:usb0="00000000" w:usb1="00000000" w:usb2="00000000" w:usb3="00000000" w:csb0="00000000" w:csb1="00000000"/>
  </w:font>
  <w:font w:name="Courier New">
    <w:altName w:val="DejaVu Sans"/>
    <w:panose1 w:val="00000000000000000000"/>
    <w:charset w:val="00"/>
    <w:family w:val="auto"/>
    <w:pitch w:val="default"/>
    <w:sig w:usb0="00000000" w:usb1="00000000" w:usb2="00000000" w:usb3="00000000" w:csb0="00000000" w:csb1="00000000"/>
  </w:font>
  <w:font w:name="Wingdings">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F260A"/>
    <w:multiLevelType w:val="multilevel"/>
    <w:tmpl w:val="9CFF2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BCB47F"/>
    <w:multiLevelType w:val="multilevel"/>
    <w:tmpl w:val="BBBCB4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CAC28E"/>
    <w:multiLevelType w:val="multilevel"/>
    <w:tmpl w:val="EBCAC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E7E238F"/>
    <w:multiLevelType w:val="multilevel"/>
    <w:tmpl w:val="FE7E2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36FE60BE"/>
    <w:multiLevelType w:val="multilevel"/>
    <w:tmpl w:val="36FE60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54A6326"/>
    <w:multiLevelType w:val="multilevel"/>
    <w:tmpl w:val="654A63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FFF6E9B"/>
    <w:multiLevelType w:val="multilevel"/>
    <w:tmpl w:val="7FFF6E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1"/>
  </w:num>
  <w:num w:numId="8">
    <w:abstractNumId w:val="10"/>
  </w:num>
  <w:num w:numId="9">
    <w:abstractNumId w:val="12"/>
  </w:num>
  <w:num w:numId="10">
    <w:abstractNumId w:val="2"/>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7F7EF1A"/>
    <w:rsid w:val="F797CE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Noto Sans CJK SC" w:cstheme="minorBidi"/>
      <w:sz w:val="22"/>
      <w:szCs w:val="22"/>
      <w:lang w:val="en-US" w:eastAsia="en-US" w:bidi="ar-SA"/>
    </w:rPr>
  </w:style>
  <w:style w:type="paragraph" w:styleId="3">
    <w:name w:val="heading 1"/>
    <w:basedOn w:val="1"/>
    <w:next w:val="1"/>
    <w:link w:val="140"/>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wzx</cp:lastModifiedBy>
  <dcterms:modified xsi:type="dcterms:W3CDTF">2026-07-20T00:08:48Z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2052-12.1.2.26885</vt:lpwstr>
  </property>
  <property fmtid="{D5CDD505-2E9C-101B-9397-08002B2CF9AE}" pid="3" name="ICV">
    <vt:lpwstr>34F27F13B8EA4EE290F65C6A4BA23991_43</vt:lpwstr>
  </property>
</Properties>
</file>